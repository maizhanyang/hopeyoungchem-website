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168B0">
      <w:pPr>
        <w:jc w:val="center"/>
      </w:pPr>
      <w:r>
        <w:rPr>
          <w:rFonts w:ascii="Songti SC" w:hAnsi="Songti SC" w:eastAsia="Songti SC"/>
          <w:b/>
          <w:color w:val="102733"/>
          <w:sz w:val="40"/>
        </w:rPr>
        <w:t>虹扬官网资料整理清单</w:t>
      </w:r>
    </w:p>
    <w:p w14:paraId="57690D24">
      <w:pPr>
        <w:jc w:val="center"/>
      </w:pPr>
      <w:r>
        <w:rPr>
          <w:rFonts w:ascii="PingFang SC" w:hAnsi="PingFang SC" w:eastAsia="PingFang SC"/>
          <w:b w:val="0"/>
          <w:color w:val="566B76"/>
          <w:sz w:val="23"/>
        </w:rPr>
        <w:t>用于第二阶段内容填充、细节打磨与正式上线准备</w:t>
      </w:r>
    </w:p>
    <w:p w14:paraId="786D3E9E">
      <w:pPr>
        <w:jc w:val="left"/>
      </w:pPr>
      <w:r>
        <w:rPr>
          <w:rFonts w:ascii="PingFang SC" w:hAnsi="PingFang SC" w:eastAsia="PingFang SC"/>
          <w:b/>
          <w:color w:val="223845"/>
          <w:sz w:val="23"/>
        </w:rPr>
        <w:t>使用建议：</w:t>
      </w:r>
      <w:r>
        <w:rPr>
          <w:rFonts w:ascii="PingFang SC" w:hAnsi="PingFang SC" w:eastAsia="PingFang SC"/>
          <w:b w:val="0"/>
          <w:color w:val="223845"/>
          <w:sz w:val="23"/>
        </w:rPr>
        <w:t xml:space="preserve"> 明天开会时先从“必须先确认”开始定口径，再按页面分工整理资料。</w:t>
      </w:r>
    </w:p>
    <w:p w14:paraId="17755E1B">
      <w:r>
        <w:rPr>
          <w:rFonts w:ascii="PingFang SC" w:hAnsi="PingFang SC" w:eastAsia="PingFang SC"/>
          <w:b/>
          <w:color w:val="102733"/>
          <w:sz w:val="26"/>
        </w:rPr>
        <w:t>建议先确认的 6 个关键问题</w:t>
      </w:r>
    </w:p>
    <w:p w14:paraId="3EA69FB2"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最终对外公开的电话、邮箱、地址、微信二维码分别是什么</w:t>
      </w:r>
    </w:p>
    <w:p w14:paraId="6DB75C39"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哪些客户名称、案例结果、合作单位可以公开，哪些必须匿名</w:t>
      </w:r>
    </w:p>
    <w:p w14:paraId="5E1D9891"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哪些资质、专利、证书、检测报告可以直接上官网</w:t>
      </w:r>
    </w:p>
    <w:p w14:paraId="3799E82B"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首页最终想强调的是“定制粘接方案”还是“材料平台供货能力”</w:t>
      </w:r>
    </w:p>
    <w:p w14:paraId="00446E8B"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四大材料体系各自的典型应用方向和代表产品有哪些</w:t>
      </w:r>
    </w:p>
    <w:p w14:paraId="6FDB40DA"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是否准备在正式版上线时同步启用域名、备案号和隐私政策页</w:t>
      </w:r>
    </w:p>
    <w:p w14:paraId="655EADFF"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一、必须先确认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4B3F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6FB41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w="4762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2CD4B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w="964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F71C5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w="2381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08D0C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 w14:paraId="179D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D106E6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公司基础信息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615A8E3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中文全称、英文标准写法、品牌简称、对外统一介绍口径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DBF7A4E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561598F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最好当场统一成一版官网可直接使用的说法</w:t>
            </w:r>
          </w:p>
        </w:tc>
      </w:tr>
      <w:tr w14:paraId="552F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7AFF3DE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联系方式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8FA3F39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公开电话、邮箱、微信二维码、地址、联系人岗位名称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97BD4D1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DF7CDA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若邮箱尚未确定，可先留空</w:t>
            </w:r>
          </w:p>
        </w:tc>
      </w:tr>
      <w:tr w14:paraId="0B54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627F26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公开边界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7FAB8D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可公开客户名、案例、检测数据、证书、专利、TDS/SDS范围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F4CBAD6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CA4F0E3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这一步决定官网哪些内容能正式上线</w:t>
            </w:r>
          </w:p>
        </w:tc>
      </w:tr>
      <w:tr w14:paraId="7426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6A94647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首页主轴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8AB052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首页一句话主标题最终版本、核心副标题版本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82DEF99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9F0334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建议控制在 12 到 20 个字内</w:t>
            </w:r>
          </w:p>
        </w:tc>
      </w:tr>
      <w:tr w14:paraId="3687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34DBD30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视觉方向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0092485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首页主视觉偏好、是否更偏实验室/工业应用/人物协作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1F11AF6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AD317B4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如果暂无结论，可先用网图过渡</w:t>
            </w:r>
          </w:p>
        </w:tc>
      </w:tr>
    </w:tbl>
    <w:p w14:paraId="14D25E5A"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二、按页面准备资料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354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5994E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w="4762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3563C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w="964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D2C9E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w="2381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F49B4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 w14:paraId="108D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3464333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6885B2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公司简介短版、3 个核心优势、2 个 CTA 文案、首页主图 2 到 4 张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B0B6087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15905F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首页是第一优先级</w:t>
            </w:r>
          </w:p>
        </w:tc>
      </w:tr>
      <w:tr w14:paraId="4346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B75352B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解决方案页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E907D65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四大材料体系的应用方向、性能特点、可定制内容、代表产品或型号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21FD28F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18CD170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如有 TDS 摘要可同步整理</w:t>
            </w:r>
          </w:p>
        </w:tc>
      </w:tr>
      <w:tr w14:paraId="0EFD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2494D00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行业应用页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C660D1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3 到 5 个匿名案例，按“场景/痛点/方案/结果”提供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96049AD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4907085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结果尽量用可量化表达</w:t>
            </w:r>
          </w:p>
        </w:tc>
      </w:tr>
      <w:tr w14:paraId="3E70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DBF41C2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研发协同页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D92D1F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团队介绍、教授/博士背景、研发占比、实验能力、验证流程、合作方式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258982F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C0725E6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突出可信度和方法论</w:t>
            </w:r>
          </w:p>
        </w:tc>
      </w:tr>
      <w:tr w14:paraId="731A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3DED534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关于虹扬页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472370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公司背景、合作方式、发展节点、企业节奏或服务理念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F8DD5C4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FEE7185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发展节点 3 到 5 条就够</w:t>
            </w:r>
          </w:p>
        </w:tc>
      </w:tr>
      <w:tr w14:paraId="0A99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F7C0159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新闻动态页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36165B7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可公开的近况、展会、证书、项目进展、公司新闻 2 到 4 条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D4DED93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低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3AFCE00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没有也可先空着</w:t>
            </w:r>
          </w:p>
        </w:tc>
      </w:tr>
      <w:tr w14:paraId="4BD71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40FB353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联系我们页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5A719AF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样品申请流程、资料申请方式、沟通建议、响应时间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D25A890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EB4B53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让客户知道如何高效联系</w:t>
            </w:r>
          </w:p>
        </w:tc>
      </w:tr>
    </w:tbl>
    <w:p w14:paraId="39B7FF92"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三、图片与品牌素材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2AFB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9C20E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w="4762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56719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w="964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BA5A2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w="2381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7F8FC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 w14:paraId="021E1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CECB7F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品牌文件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271B4D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Logo 高清版、透明底 PNG、完整商标、若有 SVG 更好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EF739D3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37132F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后续可继续精修 header 与页脚</w:t>
            </w:r>
          </w:p>
        </w:tc>
      </w:tr>
      <w:tr w14:paraId="68B1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0106C43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公司实拍图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45EBB96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实验室、会议、办公、生产、应用相关照片各 2 到 4 张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7CD2AA5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D9B288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尽量横图、清晰、无杂乱背景</w:t>
            </w:r>
          </w:p>
        </w:tc>
      </w:tr>
      <w:tr w14:paraId="520B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50654D0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人物与协作图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39EE262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团队讨论、实验协作、客户交流等体现“人”的图片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8FAE64D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83B3F82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比纯设备图更有温度</w:t>
            </w:r>
          </w:p>
        </w:tc>
      </w:tr>
      <w:tr w14:paraId="4E77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04B4574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产品与应用图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8760501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材料、包装、样品、应用场景照片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77F87B4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B0EE6B9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解决方案页和行业应用页会更饱满</w:t>
            </w:r>
          </w:p>
        </w:tc>
      </w:tr>
      <w:tr w14:paraId="4A49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672E724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使用权限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3E3B9FF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确认图片是否可以长期公网公开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7703419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4C14A30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避免后期替换成本</w:t>
            </w:r>
          </w:p>
        </w:tc>
      </w:tr>
    </w:tbl>
    <w:p w14:paraId="62970CC0"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四、资质与证明材料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2405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B737B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w="4762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47539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w="964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604D2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w="2381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74D6F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 w14:paraId="11CE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5957B1F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资质证书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3B32C1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营业执照、体系认证、荣誉证书、实验室/合作证明等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CF90612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E563EE9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只放可公开版</w:t>
            </w:r>
          </w:p>
        </w:tc>
      </w:tr>
      <w:tr w14:paraId="039F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77F3399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知识产权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BDC9E14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专利、软著、论文、项目立项等可公开内容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838C225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C64D300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建议整理名称、年份、状态</w:t>
            </w:r>
          </w:p>
        </w:tc>
      </w:tr>
      <w:tr w14:paraId="11510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72F328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检测与数据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2B07FD6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可公开的检测报告、对比数据、验证结论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CBD18B3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32EE3D9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如涉保密则用摘要表达</w:t>
            </w:r>
          </w:p>
        </w:tc>
      </w:tr>
      <w:tr w14:paraId="7B9F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D413F41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合作背书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586D81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高校合作、行业合作、客户认可等可信表达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A13018A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EB33826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先确认能否点名</w:t>
            </w:r>
          </w:p>
        </w:tc>
      </w:tr>
    </w:tbl>
    <w:p w14:paraId="69E74B99"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五、正式上线前还要准备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2FB8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2F5E5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w="4762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C1976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w="964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DB3DB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w="2381" w:type="dxa"/>
            <w:shd w:val="clear" w:color="auto" w:fill="DCE8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E5FB1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 w14:paraId="2EDB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3407793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域名与解析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08EC84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最终使用哪个域名，是否需要中英文跳转规则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2F070DC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93B99EB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上线前必须确认</w:t>
            </w:r>
          </w:p>
        </w:tc>
      </w:tr>
      <w:tr w14:paraId="75C8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339750FE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备案信息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5C4641A6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ICP备案、公安备案、主体信息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913B7F4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113D376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正式公网长期使用必备</w:t>
            </w:r>
          </w:p>
        </w:tc>
      </w:tr>
      <w:tr w14:paraId="213A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41A58AF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合规页面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FED623A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隐私政策、免责声明、版权说明、下载说明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39652BC1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4EE866C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如果涉及表单留资建议尽快补齐</w:t>
            </w:r>
          </w:p>
        </w:tc>
      </w:tr>
      <w:tr w14:paraId="6220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248C378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表单去向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686A4A6D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官网咨询最终发到哪里：邮箱、企业微信、CRM 或人工微信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B3C1B1C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10EE0C0E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决定联系页是否接真表单</w:t>
            </w:r>
          </w:p>
        </w:tc>
      </w:tr>
      <w:tr w14:paraId="3D34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0E512ED1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最终审校</w:t>
            </w:r>
          </w:p>
        </w:tc>
        <w:tc>
          <w:tcPr>
            <w:tcW w:w="476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4090FCB0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文案、图片、客户名、证书、电话、地址全部复核一遍</w:t>
            </w:r>
          </w:p>
        </w:tc>
        <w:tc>
          <w:tcPr>
            <w:tcW w:w="96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2E449D97"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w="238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top"/>
          </w:tcPr>
          <w:p w14:paraId="791EB355">
            <w:pPr>
              <w:spacing w:after="0" w:line="240" w:lineRule="auto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建议上线前最后统一过稿</w:t>
            </w:r>
          </w:p>
        </w:tc>
      </w:tr>
    </w:tbl>
    <w:p w14:paraId="0542D13F">
      <w:pPr>
        <w:spacing w:before="240"/>
      </w:pPr>
      <w:r>
        <w:rPr>
          <w:rFonts w:ascii="PingFang SC" w:hAnsi="PingFang SC" w:eastAsia="PingFang SC"/>
          <w:b/>
          <w:color w:val="102733"/>
          <w:sz w:val="25"/>
        </w:rPr>
        <w:t>建议会议分工方式：</w:t>
      </w:r>
    </w:p>
    <w:p w14:paraId="095B94DA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市场/销售：案例、客户语言、联系方式、对外口径</w:t>
      </w:r>
    </w:p>
    <w:p w14:paraId="5E78D6AE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研发/技术：材料体系、验证流程、技术优势、资料开放边界</w:t>
      </w:r>
    </w:p>
    <w:p w14:paraId="0C2083EA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管理层：公司简介、品牌主轴、公开边界、上线优先级</w:t>
      </w:r>
    </w:p>
    <w:p w14:paraId="22E72981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行政/法务：营业执照、备案、隐私政策、公开合规信息</w:t>
      </w:r>
    </w:p>
    <w:p w14:paraId="6B9BA2D5">
      <w:pPr>
        <w:spacing w:before="200"/>
      </w:pPr>
      <w:r>
        <w:rPr>
          <w:rFonts w:ascii="PingFang SC" w:hAnsi="PingFang SC" w:eastAsia="PingFang SC"/>
          <w:b/>
          <w:color w:val="102733"/>
          <w:sz w:val="25"/>
        </w:rPr>
        <w:t>整理完成后，下一步我会做：</w:t>
      </w:r>
    </w:p>
    <w:p w14:paraId="46F9CE98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把真实资料替换进现有页面</w:t>
      </w:r>
    </w:p>
    <w:p w14:paraId="40655B76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统一精修图片、标题、段落和按钮文案</w:t>
      </w:r>
    </w:p>
    <w:p w14:paraId="52F58614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补齐资质与案例模块</w:t>
      </w:r>
    </w:p>
    <w:p w14:paraId="5BCFF807"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准备正式上线版和上线清单</w:t>
      </w:r>
    </w:p>
    <w:sectPr>
      <w:pgSz w:w="12240" w:h="15840"/>
      <w:pgMar w:top="1191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8E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1541</Words>
  <Characters>1569</Characters>
  <Lines>0</Lines>
  <Paragraphs>0</Paragraphs>
  <TotalTime>2</TotalTime>
  <ScaleCrop>false</ScaleCrop>
  <LinksUpToDate>false</LinksUpToDate>
  <CharactersWithSpaces>1622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Spectre</cp:lastModifiedBy>
  <dcterms:modified xsi:type="dcterms:W3CDTF">2026-04-02T09:12:17Z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0B0F2A7FA6F14C16908220140F74A39F_12</vt:lpwstr>
  </property>
</Properties>
</file>